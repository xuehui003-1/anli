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w:t>
      </w:r>
      <w:r>
        <w:rPr>
          <w:rFonts w:hint="eastAsia"/>
          <w:b w:val="0"/>
          <w:sz w:val="21"/>
          <w:lang w:val="en-US" w:eastAsia="zh-CN"/>
        </w:rPr>
        <w:t>并</w:t>
      </w:r>
      <w:r>
        <w:rPr>
          <w:rFonts w:ascii="宋体" w:hAnsi="宋体" w:eastAsia="宋体"/>
          <w:b w:val="0"/>
          <w:sz w:val="21"/>
        </w:rPr>
        <w:t>按照“真实问题识别—平台研发—课程任务整合—数据闭环优化”推进</w:t>
      </w:r>
      <w:r>
        <w:rPr>
          <w:rFonts w:hint="eastAsia"/>
          <w:b w:val="0"/>
          <w:sz w:val="21"/>
          <w:lang w:eastAsia="zh-CN"/>
        </w:rPr>
        <w:t>，</w:t>
      </w:r>
      <w:r>
        <w:rPr>
          <w:rFonts w:ascii="宋体" w:hAnsi="宋体" w:eastAsia="宋体"/>
          <w:b w:val="0"/>
          <w:sz w:val="21"/>
        </w:rPr>
        <w:t>学生从日常收支中发现并记录经济事项</w:t>
      </w:r>
      <w:r>
        <w:rPr>
          <w:rFonts w:hint="eastAsia"/>
          <w:b w:val="0"/>
          <w:sz w:val="21"/>
          <w:lang w:val="en-US" w:eastAsia="zh-CN"/>
        </w:rPr>
        <w:t>并提交67份作业</w:t>
      </w:r>
      <w:r>
        <w:rPr>
          <w:rFonts w:ascii="宋体" w:hAnsi="宋体" w:eastAsia="宋体"/>
          <w:b w:val="0"/>
          <w:sz w:val="21"/>
        </w:rPr>
        <w:t>（见图2）。实践既验证了生活事项可以成为会计学习入口，也暴露出原有方式</w:t>
      </w:r>
      <w:r>
        <w:rPr>
          <w:rFonts w:hint="eastAsia"/>
          <w:b w:val="0"/>
          <w:sz w:val="21"/>
          <w:lang w:val="en-US" w:eastAsia="zh-CN"/>
        </w:rPr>
        <w:t>只能</w:t>
      </w:r>
      <w:r>
        <w:rPr>
          <w:rFonts w:ascii="宋体" w:hAnsi="宋体" w:eastAsia="宋体"/>
          <w:b w:val="0"/>
          <w:sz w:val="21"/>
        </w:rPr>
        <w:t>提交结果，难以连续呈现学生辨析主体、推演关系、接受反馈和修正判断的过程。</w:t>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采用前后端分离架构，生活事项、数字支付及门户服务共享本地数据库与角色账号。大模型接口用于自然语言辅助，离线模式保障断网流程；确定性知识、关系方向和计算结果由规则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平台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案例创新性地构建了可收缩的五环教学智能体。智能体以五环专业语境约束系统提示，围绕会计主体、资源、权利义务和时间节点进行追问；界面常驻“先判断，再辅助”、敏感信息提醒和输出核验提示，支持预置问题、连续对话、清空记录及接口异常反馈（见图9）。</w:t>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ascii="宋体" w:hAnsi="宋体" w:eastAsia="宋体"/>
          <w:b w:val="0"/>
          <w:color w:val="000000" w:themeColor="text1"/>
          <w:sz w:val="21"/>
          <w14:textFill>
            <w14:solidFill>
              <w14:schemeClr w14:val="tx1"/>
            </w14:solidFill>
          </w14:textFill>
        </w:rPr>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实践评价证明（见附件），评价主体为河北企富财税管理有限公司。</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